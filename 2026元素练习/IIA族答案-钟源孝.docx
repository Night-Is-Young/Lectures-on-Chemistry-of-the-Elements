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6D029">
      <w:pPr>
        <w:pStyle w:val="31"/>
        <w:spacing w:line="240" w:lineRule="auto"/>
        <w:rPr>
          <w:rFonts w:hint="default" w:ascii="Times New Roman Regular" w:hAnsi="Times New Roman Regular" w:eastAsia="Songti SC Regular" w:cs="Times New Roman Regular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</w:rPr>
        <w:t xml:space="preserve">碱土金属知识 - 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答案部分</w:t>
      </w:r>
    </w:p>
    <w:p w14:paraId="7F9F6962">
      <w:pPr>
        <w:pStyle w:val="3"/>
        <w:spacing w:line="240" w:lineRule="auto"/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  <w:sz w:val="36"/>
          <w:szCs w:val="36"/>
        </w:rPr>
        <w:t>I. 认识单质</w:t>
      </w:r>
    </w:p>
    <w:p w14:paraId="5164005D">
      <w:pPr>
        <w:pStyle w:val="3"/>
        <w:spacing w:line="240" w:lineRule="auto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  <w:lang w:val="en-US" w:eastAsia="zh-CN"/>
        </w:rPr>
        <w:t>1</w:t>
      </w: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-1 原子堆积方式</w:t>
      </w:r>
    </w:p>
    <w:p w14:paraId="41C1E85C">
      <w:pPr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Be - hcp</w:t>
      </w:r>
    </w:p>
    <w:p w14:paraId="74F3B820">
      <w:pPr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Mg - hcp</w:t>
      </w:r>
    </w:p>
    <w:p w14:paraId="560DADFC">
      <w:pPr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α-Ca - ccp</w:t>
      </w:r>
    </w:p>
    <w:p w14:paraId="48E0C3BE">
      <w:pPr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每个2分，共6分</w:t>
      </w:r>
    </w:p>
    <w:p w14:paraId="08E04C67">
      <w:pPr>
        <w:pStyle w:val="3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1-2 密度计算</w:t>
      </w:r>
    </w:p>
    <w:p w14:paraId="02E630EF">
      <w:pPr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D =</w:t>
      </w:r>
      <w:r>
        <w:rPr>
          <w:rFonts w:hint="default" w:ascii="Times New Roman Regular" w:hAnsi="Times New Roman Regular" w:eastAsia="Songti SC Regular" w:cs="Times New Roman Regular"/>
          <w:sz w:val="24"/>
          <w:szCs w:val="24"/>
          <w:lang w:val="en-US" w:eastAsia="zh-CN"/>
        </w:rPr>
        <w:t xml:space="preserve"> </w:t>
      </w:r>
      <m:oMath>
        <m:f>
          <m:fPr>
            <m:ctrlPr>
              <w:rPr>
                <w:rFonts w:hint="default" w:ascii="DejaVu Math TeX Gyre" w:hAnsi="DejaVu Math TeX Gyre" w:eastAsia="Songti SC Regular" w:cs="Times New Roman Regular"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nor/>
              </m:rPr>
              <w:rPr>
                <w:rFonts w:hint="default" w:ascii="DejaVu Math TeX Gyre" w:hAnsi="DejaVu Math TeX Gyre" w:eastAsia="Songti SC Regular" w:cs="Times New Roman Regular"/>
                <w:i/>
                <w:sz w:val="24"/>
                <w:szCs w:val="24"/>
                <w:lang w:val="en-US" w:eastAsia="zh-CN"/>
              </w:rPr>
              <m:t>zM</m:t>
            </m:r>
            <m:ctrlPr>
              <w:rPr>
                <w:rFonts w:hint="default" w:ascii="DejaVu Math TeX Gyre" w:hAnsi="DejaVu Math TeX Gyre" w:eastAsia="Songti SC Regular" w:cs="Times New Roman Regular"/>
                <w:i/>
                <w:sz w:val="24"/>
                <w:szCs w:val="24"/>
                <w:lang w:val="en-US"/>
              </w:rPr>
            </m:ctrlPr>
          </m:num>
          <m:den>
            <m:sSup>
              <m:sSupPr>
                <m:ctrlPr>
                  <w:rPr>
                    <w:rFonts w:hint="default" w:ascii="DejaVu Math TeX Gyre" w:hAnsi="DejaVu Math TeX Gyre" w:eastAsia="Songti SC Regular" w:cs="Times New Roman Regular"/>
                    <w:i/>
                    <w:sz w:val="24"/>
                    <w:szCs w:val="24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DejaVu Math TeX Gyre" w:hAnsi="DejaVu Math TeX Gyre" w:eastAsia="Songti SC Regular" w:cs="Times New Roman Regular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DejaVu Math TeX Gyre" w:hAnsi="DejaVu Math TeX Gyre" w:eastAsia="Songti SC Regular" w:cs="Times New Roman Regular"/>
                        <w:i/>
                        <w:sz w:val="24"/>
                        <w:szCs w:val="24"/>
                        <w:lang w:val="en-US" w:eastAsia="zh-CN"/>
                      </w:rPr>
                      <m:t>N</m:t>
                    </m:r>
                    <m:ctrlPr>
                      <w:rPr>
                        <w:rFonts w:hint="default" w:ascii="DejaVu Math TeX Gyre" w:hAnsi="DejaVu Math TeX Gyre" w:eastAsia="Songti SC Regular" w:cs="Times New Roman Regular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DejaVu Math TeX Gyre" w:hAnsi="DejaVu Math TeX Gyre" w:eastAsia="Songti SC Regular" w:cs="Times New Roman Regular"/>
                        <w:i/>
                        <w:sz w:val="24"/>
                        <w:szCs w:val="24"/>
                        <w:lang w:val="en-US" w:eastAsia="zh-CN"/>
                      </w:rPr>
                      <m:t>A</m:t>
                    </m:r>
                    <m:ctrlPr>
                      <w:rPr>
                        <w:rFonts w:hint="default" w:ascii="DejaVu Math TeX Gyre" w:hAnsi="DejaVu Math TeX Gyre" w:eastAsia="Songti SC Regular" w:cs="Times New Roman Regular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DejaVu Math TeX Gyre" w:hAnsi="DejaVu Math TeX Gyre" w:eastAsia="Songti SC Regular" w:cs="Times New Roman Regular"/>
                    <w:i w:val="0"/>
                    <w:sz w:val="24"/>
                    <w:szCs w:val="24"/>
                    <w:lang w:val="en-US"/>
                  </w:rPr>
                  <m:t>×</m:t>
                </m:r>
                <m:d>
                  <m:dPr>
                    <m:ctrlPr>
                      <w:rPr>
                        <w:rFonts w:hint="default" w:ascii="DejaVu Math TeX Gyre" w:hAnsi="DejaVu Math TeX Gyre" w:eastAsia="Songti SC Regular" w:cs="Times New Roman Regular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DejaVu Math TeX Gyre" w:hAnsi="DejaVu Math TeX Gyre" w:eastAsia="Songti SC Regular" w:cs="Times New Roman Regular"/>
                        <w:i w:val="0"/>
                        <w:sz w:val="24"/>
                        <w:szCs w:val="24"/>
                        <w:lang w:val="en-US" w:eastAsia="zh-CN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hint="default" w:ascii="DejaVu Math TeX Gyre" w:hAnsi="DejaVu Math TeX Gyre" w:eastAsia="Songti SC Regular" w:cs="Times New Roman Regular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radPr>
                      <m:deg>
                        <m:ctrlPr>
                          <w:rPr>
                            <w:rFonts w:hint="default" w:ascii="DejaVu Math TeX Gyre" w:hAnsi="DejaVu Math TeX Gyre" w:eastAsia="Songti SC Regular" w:cs="Times New Roman Regular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deg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DejaVu Math TeX Gyre" w:hAnsi="DejaVu Math TeX Gyre" w:eastAsia="Songti SC Regular" w:cs="Times New Roman Regular"/>
                            <w:i w:val="0"/>
                            <w:sz w:val="24"/>
                            <w:szCs w:val="24"/>
                            <w:lang w:val="en-US" w:eastAsia="zh-CN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="Songti SC Regular" w:cs="Times New Roman Regular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rad>
                    <m:r>
                      <m:rPr>
                        <m:nor/>
                      </m:rPr>
                      <w:rPr>
                        <w:rFonts w:hint="default" w:ascii="DejaVu Math TeX Gyre" w:hAnsi="DejaVu Math TeX Gyre" w:eastAsia="Songti SC Regular" w:cs="Times New Roman Regular"/>
                        <w:i/>
                        <w:sz w:val="24"/>
                        <w:szCs w:val="24"/>
                        <w:lang w:val="en-US" w:eastAsia="zh-CN"/>
                      </w:rPr>
                      <m:t>r</m:t>
                    </m:r>
                    <m:ctrlPr>
                      <w:rPr>
                        <w:rFonts w:hint="default" w:ascii="DejaVu Math TeX Gyre" w:hAnsi="DejaVu Math TeX Gyre" w:eastAsia="Songti SC Regular" w:cs="Times New Roman Regular"/>
                        <w:i/>
                        <w:sz w:val="24"/>
                        <w:szCs w:val="24"/>
                        <w:lang w:val="en-US"/>
                      </w:rPr>
                    </m:ctrlPr>
                  </m:e>
                </m:d>
                <m:ctrlPr>
                  <w:rPr>
                    <w:rFonts w:hint="default" w:ascii="DejaVu Math TeX Gyre" w:hAnsi="DejaVu Math TeX Gyre" w:eastAsia="Songti SC Regular" w:cs="Times New Roman Regular"/>
                    <w:i/>
                    <w:sz w:val="24"/>
                    <w:szCs w:val="24"/>
                    <w:lang w:val="en-US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DejaVu Math TeX Gyre" w:hAnsi="DejaVu Math TeX Gyre" w:eastAsia="Songti SC Regular" w:cs="Times New Roman Regular"/>
                    <w:i w:val="0"/>
                    <w:sz w:val="24"/>
                    <w:szCs w:val="24"/>
                    <w:lang w:val="en-US" w:eastAsia="zh-CN"/>
                  </w:rPr>
                  <m:t>3</m:t>
                </m:r>
                <m:ctrlPr>
                  <w:rPr>
                    <w:rFonts w:hint="default" w:ascii="DejaVu Math TeX Gyre" w:hAnsi="DejaVu Math TeX Gyre" w:eastAsia="Songti SC Regular" w:cs="Times New Roman Regular"/>
                    <w:i/>
                    <w:sz w:val="24"/>
                    <w:szCs w:val="24"/>
                    <w:lang w:val="en-US"/>
                  </w:rPr>
                </m:ctrlPr>
              </m:sup>
            </m:sSup>
            <m:ctrlPr>
              <w:rPr>
                <w:rFonts w:hint="default" w:ascii="DejaVu Math TeX Gyre" w:hAnsi="DejaVu Math TeX Gyre" w:eastAsia="Songti SC Regular" w:cs="Times New Roman Regular"/>
                <w:i/>
                <w:sz w:val="24"/>
                <w:szCs w:val="24"/>
                <w:lang w:val="en-US"/>
              </w:rPr>
            </m:ctrlPr>
          </m:den>
        </m:f>
      </m:oMath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Songti SC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= 1.5</w:t>
      </w:r>
      <w:r>
        <w:rPr>
          <w:rFonts w:hint="default" w:ascii="Times New Roman Regular" w:hAnsi="Times New Roman Regular" w:eastAsia="Songti SC Regular" w:cs="Times New Roman Regular"/>
          <w:sz w:val="24"/>
          <w:szCs w:val="24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 xml:space="preserve"> g·cm⁻³</w:t>
      </w:r>
    </w:p>
    <w:p w14:paraId="2D3E04A6">
      <w:pPr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公式1分，结果</w:t>
      </w:r>
      <w:r>
        <w:rPr>
          <w:rFonts w:hint="default" w:ascii="Times New Roman Regular" w:hAnsi="Times New Roman Regular" w:eastAsia="Songti SC Regular" w:cs="Times New Roman Regular"/>
          <w:sz w:val="24"/>
          <w:szCs w:val="24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分，位数错误扣1分</w:t>
      </w:r>
    </w:p>
    <w:p w14:paraId="63366A48">
      <w:pPr>
        <w:pStyle w:val="3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1-3 物质密度比较</w:t>
      </w:r>
    </w:p>
    <w:p w14:paraId="2DC762CD">
      <w:pPr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ρ</w:t>
      </w:r>
      <w:r>
        <w:rPr>
          <w:rFonts w:hint="default" w:ascii="Times New Roman Regular" w:hAnsi="Times New Roman Regular" w:eastAsia="Songti SC Regular" w:cs="Times New Roman Regular"/>
          <w:sz w:val="24"/>
          <w:szCs w:val="24"/>
          <w:vertAlign w:val="subscript"/>
        </w:rPr>
        <w:t>Be</w:t>
      </w: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 xml:space="preserve"> &gt; ρ</w:t>
      </w:r>
      <w:r>
        <w:rPr>
          <w:rFonts w:hint="default" w:ascii="Times New Roman Regular" w:hAnsi="Times New Roman Regular" w:eastAsia="Songti SC Regular" w:cs="Times New Roman Regular"/>
          <w:sz w:val="24"/>
          <w:szCs w:val="24"/>
          <w:vertAlign w:val="subscript"/>
        </w:rPr>
        <w:t>Mg</w:t>
      </w: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 xml:space="preserve"> &gt; ρ</w:t>
      </w:r>
      <w:r>
        <w:rPr>
          <w:rFonts w:hint="default" w:ascii="Times New Roman Regular" w:hAnsi="Times New Roman Regular" w:eastAsia="Songti SC Regular" w:cs="Times New Roman Regular"/>
          <w:sz w:val="24"/>
          <w:szCs w:val="24"/>
          <w:vertAlign w:val="subscript"/>
        </w:rPr>
        <w:t>Ca</w:t>
      </w:r>
    </w:p>
    <w:p w14:paraId="1A612373">
      <w:pPr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参考数据：Be: 1.85 g·cm³，Mg: 1.74 g·cm³，Ca: 1.54 g·cm³</w:t>
      </w:r>
    </w:p>
    <w:p w14:paraId="0031846C">
      <w:pPr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 xml:space="preserve">排序3分，本题基于 D ∝ M / </w:t>
      </w:r>
      <w:r>
        <w:rPr>
          <w:rFonts w:hint="default" w:ascii="Times New Roman Regular" w:hAnsi="Times New Roman Regular" w:eastAsia="Songti SC Regular" w:cs="Times New Roman Regular"/>
          <w:sz w:val="24"/>
          <w:szCs w:val="24"/>
          <w:lang w:val="en-US" w:eastAsia="zh-CN"/>
        </w:rPr>
        <w:t>r</w:t>
      </w: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³ 即可做出</w:t>
      </w:r>
    </w:p>
    <w:p w14:paraId="58082F93">
      <w:pPr>
        <w:pStyle w:val="3"/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  <w:sz w:val="32"/>
          <w:szCs w:val="32"/>
        </w:rPr>
        <w:t xml:space="preserve">II. </w:t>
      </w:r>
      <w:r>
        <w:rPr>
          <w:rFonts w:hint="default" w:ascii="Times New Roman Regular" w:hAnsi="Times New Roman Regular" w:eastAsia="Songti SC Regular" w:cs="Times New Roman Regular"/>
          <w:sz w:val="32"/>
          <w:szCs w:val="32"/>
          <w:lang w:val="en-US" w:eastAsia="zh-CN"/>
        </w:rPr>
        <w:t>考考你下列简单的常识</w:t>
      </w:r>
    </w:p>
    <w:p w14:paraId="1D502A37">
      <w:pPr>
        <w:pStyle w:val="3"/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 xml:space="preserve">II-1 </w:t>
      </w:r>
    </w:p>
    <w:p w14:paraId="4C82D028">
      <w:pPr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>2Mg + O</w:t>
      </w:r>
      <w:r>
        <w:rPr>
          <w:rFonts w:hint="eastAsia" w:ascii="Times New Roman Regular" w:hAnsi="Times New Roman Regular" w:eastAsia="Songti SC Regular" w:cs="Times New Roman Regular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</w:rPr>
        <w:t>→ 2MgO</w:t>
      </w:r>
    </w:p>
    <w:p w14:paraId="771B28B1">
      <w:pPr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>3Mg + N</w:t>
      </w:r>
      <w:r>
        <w:rPr>
          <w:rFonts w:hint="eastAsia" w:ascii="Times New Roman Regular" w:hAnsi="Times New Roman Regular" w:eastAsia="Songti SC Regular" w:cs="Times New Roman Regular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</w:rPr>
        <w:t xml:space="preserve"> → Mg</w:t>
      </w:r>
      <w:r>
        <w:rPr>
          <w:rFonts w:hint="eastAsia" w:ascii="Times New Roman Regular" w:hAnsi="Times New Roman Regular" w:eastAsia="Songti SC Regular" w:cs="Times New Roman Regular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</w:rPr>
        <w:t>N</w:t>
      </w:r>
      <w:r>
        <w:rPr>
          <w:rFonts w:hint="eastAsia" w:ascii="Times New Roman Regular" w:hAnsi="Times New Roman Regular" w:eastAsia="Songti SC Regular" w:cs="Times New Roman Regular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</w:rPr>
        <w:t xml:space="preserve"> [只有Mg常温可与N₂反应]</w:t>
      </w:r>
    </w:p>
    <w:p w14:paraId="68689837">
      <w:pPr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>各2分，写其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他金属</w:t>
      </w:r>
      <w:r>
        <w:rPr>
          <w:rFonts w:hint="default" w:ascii="Times New Roman Regular" w:hAnsi="Times New Roman Regular" w:eastAsia="Songti SC Regular" w:cs="Times New Roman Regular"/>
        </w:rPr>
        <w:t>或用 [M] 表示者，本题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共</w:t>
      </w:r>
      <w:r>
        <w:rPr>
          <w:rFonts w:hint="default" w:ascii="Times New Roman Regular" w:hAnsi="Times New Roman Regular" w:eastAsia="Songti SC Regular" w:cs="Times New Roman Regular"/>
        </w:rPr>
        <w:t>得1分</w:t>
      </w:r>
    </w:p>
    <w:p w14:paraId="2FB1C8E9">
      <w:pPr>
        <w:pStyle w:val="3"/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 xml:space="preserve">II-2 </w:t>
      </w:r>
    </w:p>
    <w:p w14:paraId="6771331C">
      <w:pPr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>1) MgCl</w:t>
      </w:r>
      <w:r>
        <w:rPr>
          <w:rFonts w:hint="eastAsia" w:ascii="Times New Roman Regular" w:hAnsi="Times New Roman Regular" w:eastAsia="Songti SC Regular" w:cs="Times New Roman Regular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</w:rPr>
        <w:t>·6H</w:t>
      </w:r>
      <w:r>
        <w:rPr>
          <w:rFonts w:hint="eastAsia" w:ascii="Times New Roman Regular" w:hAnsi="Times New Roman Regular" w:eastAsia="Songti SC Regular" w:cs="Times New Roman Regular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</w:rPr>
        <w:t>O → Mg(OH)Cl + HCl + 5H</w:t>
      </w:r>
      <w:r>
        <w:rPr>
          <w:rFonts w:hint="eastAsia" w:ascii="Times New Roman Regular" w:hAnsi="Times New Roman Regular" w:eastAsia="Songti SC Regular" w:cs="Times New Roman Regular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</w:rPr>
        <w:t>O</w:t>
      </w:r>
    </w:p>
    <w:p w14:paraId="682DED2B">
      <w:pPr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 xml:space="preserve">   Mg(OH)Cl → MgO + HCl</w:t>
      </w:r>
    </w:p>
    <w:p w14:paraId="55AA754A">
      <w:pPr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>2) BaSO</w:t>
      </w:r>
      <w:r>
        <w:rPr>
          <w:rFonts w:hint="eastAsia" w:ascii="Times New Roman Regular" w:hAnsi="Times New Roman Regular" w:eastAsia="Songti SC Regular" w:cs="Times New Roman Regular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</w:rPr>
        <w:t xml:space="preserve"> + 4C → BaS + 4CO</w:t>
      </w:r>
    </w:p>
    <w:p w14:paraId="396C7B8C">
      <w:pPr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>3) 2Mg(NO</w:t>
      </w:r>
      <w:r>
        <w:rPr>
          <w:rFonts w:hint="eastAsia" w:ascii="Times New Roman Regular" w:hAnsi="Times New Roman Regular" w:eastAsia="Songti SC Regular" w:cs="Times New Roman Regular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</w:rPr>
        <w:t>)</w:t>
      </w:r>
      <w:r>
        <w:rPr>
          <w:rFonts w:hint="eastAsia" w:ascii="Times New Roman Regular" w:hAnsi="Times New Roman Regular" w:eastAsia="Songti SC Regular" w:cs="Times New Roman Regular"/>
          <w:vertAlign w:val="subscript"/>
          <w:lang w:val="en-US" w:eastAsia="zh-CN"/>
        </w:rPr>
        <w:t xml:space="preserve">2 </w:t>
      </w:r>
      <w:r>
        <w:rPr>
          <w:rFonts w:hint="default" w:ascii="Times New Roman Regular" w:hAnsi="Times New Roman Regular" w:eastAsia="Songti SC Regular" w:cs="Times New Roman Regular"/>
        </w:rPr>
        <w:t>→ 2MgO + 4NO</w:t>
      </w:r>
      <w:r>
        <w:rPr>
          <w:rFonts w:hint="eastAsia" w:ascii="Times New Roman Regular" w:hAnsi="Times New Roman Regular" w:eastAsia="Songti SC Regular" w:cs="Times New Roman Regular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</w:rPr>
        <w:t>+ O₂</w:t>
      </w:r>
    </w:p>
    <w:p w14:paraId="734C326D">
      <w:pPr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 xml:space="preserve">4) 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2NH</w:t>
      </w:r>
      <w:r>
        <w:rPr>
          <w:rFonts w:hint="default" w:ascii="Times New Roman Regular" w:hAnsi="Times New Roman Regular" w:eastAsia="Songti SC Regular" w:cs="Times New Roman Regular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+Be</w:t>
      </w:r>
      <w:r>
        <w:rPr>
          <w:rFonts w:hint="default" w:ascii="Times New Roman Regular" w:hAnsi="Times New Roman Regular" w:eastAsia="Songti SC Regular" w:cs="Times New Roman Regular"/>
        </w:rPr>
        <w:t>→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(NH</w:t>
      </w:r>
      <w:r>
        <w:rPr>
          <w:rFonts w:hint="default" w:ascii="Times New Roman Regular" w:hAnsi="Times New Roman Regular" w:eastAsia="Songti SC Regular" w:cs="Times New Roman Regular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)</w:t>
      </w:r>
      <w:r>
        <w:rPr>
          <w:rFonts w:hint="default" w:ascii="Times New Roman Regular" w:hAnsi="Times New Roman Regular" w:eastAsia="Songti SC Regular" w:cs="Times New Roman Regular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BeF</w:t>
      </w:r>
      <w:r>
        <w:rPr>
          <w:rFonts w:hint="default" w:ascii="Times New Roman Regular" w:hAnsi="Times New Roman Regular" w:eastAsia="Songti SC Regular" w:cs="Times New Roman Regular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+H</w:t>
      </w:r>
      <w:r>
        <w:rPr>
          <w:rFonts w:hint="default" w:ascii="Times New Roman Regular" w:hAnsi="Times New Roman Regular" w:eastAsia="Songti SC Regular" w:cs="Times New Roman Regular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 xml:space="preserve">    (NH</w:t>
      </w:r>
      <w:r>
        <w:rPr>
          <w:rFonts w:hint="default" w:ascii="Times New Roman Regular" w:hAnsi="Times New Roman Regular" w:eastAsia="Songti SC Regular" w:cs="Times New Roman Regular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)</w:t>
      </w:r>
      <w:r>
        <w:rPr>
          <w:rFonts w:hint="default" w:ascii="Times New Roman Regular" w:hAnsi="Times New Roman Regular" w:eastAsia="Songti SC Regular" w:cs="Times New Roman Regular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BeF</w:t>
      </w:r>
      <w:r>
        <w:rPr>
          <w:rFonts w:hint="default" w:ascii="Times New Roman Regular" w:hAnsi="Times New Roman Regular" w:eastAsia="Songti SC Regular" w:cs="Times New Roman Regular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 xml:space="preserve"> </w:t>
      </w:r>
      <w:r>
        <w:rPr>
          <w:rFonts w:hint="default" w:ascii="Times New Roman Regular" w:hAnsi="Times New Roman Regular" w:eastAsia="Songti SC Regular" w:cs="Times New Roman Regular"/>
        </w:rPr>
        <w:t xml:space="preserve"> →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 xml:space="preserve"> BeF</w:t>
      </w:r>
      <w:r>
        <w:rPr>
          <w:rFonts w:hint="default" w:ascii="Times New Roman Regular" w:hAnsi="Times New Roman Regular" w:eastAsia="Songti SC Regular" w:cs="Times New Roman Regular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+NH</w:t>
      </w:r>
      <w:r>
        <w:rPr>
          <w:rFonts w:hint="default" w:ascii="Times New Roman Regular" w:hAnsi="Times New Roman Regular" w:eastAsia="Songti SC Regular" w:cs="Times New Roman Regular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 xml:space="preserve">F  </w:t>
      </w:r>
      <w:r>
        <w:rPr>
          <w:rFonts w:hint="default" w:ascii="Times New Roman Regular" w:hAnsi="Times New Roman Regular" w:eastAsia="Songti SC Regular" w:cs="Times New Roman Regular"/>
        </w:rPr>
        <w:t>每个2分，共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12</w:t>
      </w:r>
      <w:r>
        <w:rPr>
          <w:rFonts w:hint="default" w:ascii="Times New Roman Regular" w:hAnsi="Times New Roman Regular" w:eastAsia="Songti SC Regular" w:cs="Times New Roman Regular"/>
        </w:rPr>
        <w:t>分</w:t>
      </w:r>
    </w:p>
    <w:p w14:paraId="5BCB7161">
      <w:pPr>
        <w:pStyle w:val="3"/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 xml:space="preserve">II-3 </w:t>
      </w:r>
    </w:p>
    <w:p w14:paraId="17EBF681">
      <w:pPr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>Ca: 砖红色</w:t>
      </w:r>
    </w:p>
    <w:p w14:paraId="4C22DAB4">
      <w:pPr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>Sr: 洋红色</w:t>
      </w:r>
    </w:p>
    <w:p w14:paraId="7B019E01">
      <w:pPr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>Ba: 黄绿色</w:t>
      </w:r>
    </w:p>
    <w:p w14:paraId="6CB34F7C">
      <w:pPr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>每个2分，共6分</w:t>
      </w:r>
    </w:p>
    <w:p w14:paraId="4BC29A70">
      <w:pPr>
        <w:pStyle w:val="3"/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 xml:space="preserve">II-4 </w:t>
      </w:r>
    </w:p>
    <w:p w14:paraId="2954A1F6">
      <w:pPr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>1) MgCO₃</w:t>
      </w:r>
    </w:p>
    <w:p w14:paraId="086A17E7">
      <w:pPr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>2) K</w:t>
      </w:r>
      <w:r>
        <w:rPr>
          <w:rFonts w:hint="eastAsia" w:ascii="Times New Roman Regular" w:hAnsi="Times New Roman Regular" w:eastAsia="Songti SC Regular" w:cs="Times New Roman Regular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</w:rPr>
        <w:t>Mg</w:t>
      </w:r>
      <w:r>
        <w:rPr>
          <w:rFonts w:hint="eastAsia" w:ascii="Times New Roman Regular" w:hAnsi="Times New Roman Regular" w:eastAsia="Songti SC Regular" w:cs="Times New Roman Regular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</w:rPr>
        <w:t>(PO</w:t>
      </w:r>
      <w:r>
        <w:rPr>
          <w:rFonts w:hint="eastAsia" w:ascii="Times New Roman Regular" w:hAnsi="Times New Roman Regular" w:eastAsia="Songti SC Regular" w:cs="Times New Roman Regular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</w:rPr>
        <w:t>)</w:t>
      </w:r>
      <w:r>
        <w:rPr>
          <w:rFonts w:hint="eastAsia" w:ascii="Times New Roman Regular" w:hAnsi="Times New Roman Regular" w:eastAsia="Songti SC Regular" w:cs="Times New Roman Regular"/>
          <w:vertAlign w:val="subscript"/>
          <w:lang w:val="en-US" w:eastAsia="zh-CN"/>
        </w:rPr>
        <w:t>6</w:t>
      </w:r>
      <w:r>
        <w:rPr>
          <w:rFonts w:hint="default" w:ascii="Times New Roman Regular" w:hAnsi="Times New Roman Regular" w:eastAsia="Songti SC Regular" w:cs="Times New Roman Regular"/>
        </w:rPr>
        <w:t>·6H₂O</w:t>
      </w:r>
    </w:p>
    <w:p w14:paraId="59D0599B">
      <w:pPr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>3) K</w:t>
      </w:r>
      <w:r>
        <w:rPr>
          <w:rFonts w:hint="eastAsia" w:ascii="Times New Roman Regular" w:hAnsi="Times New Roman Regular" w:eastAsia="Songti SC Regular" w:cs="Times New Roman Regular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</w:rPr>
        <w:t>Mg(C</w:t>
      </w:r>
      <w:r>
        <w:rPr>
          <w:rFonts w:hint="eastAsia" w:ascii="Times New Roman Regular" w:hAnsi="Times New Roman Regular" w:eastAsia="Songti SC Regular" w:cs="Times New Roman Regular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</w:rPr>
        <w:t>O</w:t>
      </w:r>
      <w:r>
        <w:rPr>
          <w:rFonts w:hint="eastAsia" w:ascii="Times New Roman Regular" w:hAnsi="Times New Roman Regular" w:eastAsia="Songti SC Regular" w:cs="Times New Roman Regular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</w:rPr>
        <w:t>)</w:t>
      </w:r>
      <w:r>
        <w:rPr>
          <w:rFonts w:hint="eastAsia" w:ascii="Times New Roman Regular" w:hAnsi="Times New Roman Regular" w:eastAsia="Songti SC Regular" w:cs="Times New Roman Regular"/>
          <w:vertAlign w:val="subscript"/>
          <w:lang w:val="en-US" w:eastAsia="zh-CN"/>
        </w:rPr>
        <w:t>2</w:t>
      </w:r>
    </w:p>
    <w:p w14:paraId="78B105DF">
      <w:pPr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>4) BaCO</w:t>
      </w:r>
      <w:r>
        <w:rPr>
          <w:rFonts w:hint="eastAsia" w:ascii="Times New Roman Regular" w:hAnsi="Times New Roman Regular" w:eastAsia="Songti SC Regular" w:cs="Times New Roman Regular"/>
          <w:vertAlign w:val="subscript"/>
          <w:lang w:val="en-US" w:eastAsia="zh-CN"/>
        </w:rPr>
        <w:t>3</w:t>
      </w:r>
    </w:p>
    <w:p w14:paraId="30F32430">
      <w:pPr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>5) CaSO</w:t>
      </w:r>
      <w:r>
        <w:rPr>
          <w:rFonts w:hint="eastAsia" w:ascii="Times New Roman Regular" w:hAnsi="Times New Roman Regular" w:eastAsia="Songti SC Regular" w:cs="Times New Roman Regular"/>
          <w:vertAlign w:val="subscript"/>
          <w:lang w:val="en-US" w:eastAsia="zh-CN"/>
        </w:rPr>
        <w:t>4</w:t>
      </w:r>
    </w:p>
    <w:p w14:paraId="1EE47895">
      <w:pPr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>6) Ca</w:t>
      </w:r>
      <w:r>
        <w:rPr>
          <w:rFonts w:hint="eastAsia" w:ascii="Times New Roman Regular" w:hAnsi="Times New Roman Regular" w:eastAsia="Songti SC Regular" w:cs="Times New Roman Regular"/>
          <w:vertAlign w:val="subscript"/>
          <w:lang w:val="en-US" w:eastAsia="zh-CN"/>
        </w:rPr>
        <w:t>5</w:t>
      </w:r>
      <w:r>
        <w:rPr>
          <w:rFonts w:hint="default" w:ascii="Times New Roman Regular" w:hAnsi="Times New Roman Regular" w:eastAsia="Songti SC Regular" w:cs="Times New Roman Regular"/>
        </w:rPr>
        <w:t>(PO</w:t>
      </w:r>
      <w:r>
        <w:rPr>
          <w:rFonts w:hint="eastAsia" w:ascii="Times New Roman Regular" w:hAnsi="Times New Roman Regular" w:eastAsia="Songti SC Regular" w:cs="Times New Roman Regular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</w:rPr>
        <w:t>)</w:t>
      </w:r>
      <w:r>
        <w:rPr>
          <w:rFonts w:hint="eastAsia" w:ascii="Times New Roman Regular" w:hAnsi="Times New Roman Regular" w:eastAsia="Songti SC Regular" w:cs="Times New Roman Regular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</w:rPr>
        <w:t>(OH)</w:t>
      </w:r>
    </w:p>
    <w:p w14:paraId="21165AB4">
      <w:pPr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>7) SrSO</w:t>
      </w:r>
      <w:r>
        <w:rPr>
          <w:rFonts w:hint="eastAsia" w:ascii="Times New Roman Regular" w:hAnsi="Times New Roman Regular" w:eastAsia="Songti SC Regular" w:cs="Times New Roman Regular"/>
          <w:vertAlign w:val="subscript"/>
          <w:lang w:val="en-US" w:eastAsia="zh-CN"/>
        </w:rPr>
        <w:t>4</w:t>
      </w:r>
    </w:p>
    <w:p w14:paraId="15E12821">
      <w:pPr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>8) CaCO</w:t>
      </w:r>
      <w:r>
        <w:rPr>
          <w:rFonts w:hint="eastAsia" w:ascii="Times New Roman Regular" w:hAnsi="Times New Roman Regular" w:eastAsia="Songti SC Regular" w:cs="Times New Roman Regular"/>
          <w:vertAlign w:val="subscript"/>
          <w:lang w:val="en-US" w:eastAsia="zh-CN"/>
        </w:rPr>
        <w:t>3</w:t>
      </w:r>
    </w:p>
    <w:p w14:paraId="1DB20592">
      <w:pPr>
        <w:rPr>
          <w:rFonts w:hint="default" w:ascii="Times New Roman Regular" w:hAnsi="Times New Roman Regular" w:eastAsia="Songti SC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szCs w:val="21"/>
          <w:lang w:val="en-US" w:eastAsia="zh-CN"/>
        </w:rPr>
        <w:t xml:space="preserve">9 </w:t>
      </w:r>
      <w:r>
        <w:rPr>
          <w:rFonts w:hint="default" w:ascii="Times New Roman Regular" w:hAnsi="Times New Roman Regular" w:eastAsia="Songti SC Regular" w:cs="Times New Roman Regular"/>
          <w:sz w:val="21"/>
          <w:szCs w:val="21"/>
        </w:rPr>
        <w:t>)</w:t>
      </w:r>
      <w:r>
        <w:rPr>
          <w:rFonts w:hint="default" w:ascii="Times New Roman Regular" w:hAnsi="Times New Roman Regular" w:eastAsia="Songti SC Regular" w:cs="Times New Roman Regular"/>
          <w:sz w:val="21"/>
          <w:szCs w:val="21"/>
          <w:lang w:val="en-US" w:eastAsia="zh-CN"/>
        </w:rPr>
        <w:t>SrCO</w:t>
      </w:r>
      <w:r>
        <w:rPr>
          <w:rFonts w:hint="default" w:ascii="Times New Roman Regular" w:hAnsi="Times New Roman Regular" w:eastAsia="Songti SC Regular" w:cs="Times New Roman Regular"/>
          <w:sz w:val="21"/>
          <w:szCs w:val="21"/>
          <w:vertAlign w:val="subscript"/>
          <w:lang w:val="en-US" w:eastAsia="zh-CN"/>
        </w:rPr>
        <w:t>3</w:t>
      </w:r>
      <w:bookmarkStart w:id="0" w:name="_GoBack"/>
      <w:bookmarkEnd w:id="0"/>
    </w:p>
    <w:p w14:paraId="06A9DB90">
      <w:pPr>
        <w:rPr>
          <w:rFonts w:hint="default" w:ascii="Times New Roman Regular" w:hAnsi="Times New Roman Regular" w:eastAsia="Songti SC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szCs w:val="21"/>
          <w:lang w:val="en-US" w:eastAsia="zh-CN"/>
        </w:rPr>
        <w:t xml:space="preserve">10 </w:t>
      </w:r>
      <w:r>
        <w:rPr>
          <w:rFonts w:hint="default" w:ascii="Times New Roman Regular" w:hAnsi="Times New Roman Regular" w:eastAsia="Songti SC Regular" w:cs="Times New Roman Regular"/>
          <w:sz w:val="21"/>
          <w:szCs w:val="21"/>
        </w:rPr>
        <w:t>)</w:t>
      </w:r>
      <w:r>
        <w:rPr>
          <w:rFonts w:hint="default" w:ascii="Times New Roman Regular" w:hAnsi="Times New Roman Regular" w:eastAsia="Songti SC Regular" w:cs="Times New Roman Regular"/>
          <w:sz w:val="21"/>
          <w:szCs w:val="21"/>
          <w:lang w:val="en-US" w:eastAsia="zh-CN"/>
        </w:rPr>
        <w:t>2CaSO</w:t>
      </w:r>
      <w:r>
        <w:rPr>
          <w:rFonts w:hint="default" w:ascii="Times New Roman Regular" w:hAnsi="Times New Roman Regular" w:eastAsia="Songti SC Regular" w:cs="Times New Roman Regular"/>
          <w:sz w:val="21"/>
          <w:szCs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szCs w:val="21"/>
          <w:lang w:val="en-US" w:eastAsia="zh-CN"/>
        </w:rPr>
        <w:t>*H</w:t>
      </w:r>
      <w:r>
        <w:rPr>
          <w:rFonts w:hint="default" w:ascii="Times New Roman Regular" w:hAnsi="Times New Roman Regular" w:eastAsia="Songti SC Regular" w:cs="Times New Roman Regular"/>
          <w:sz w:val="21"/>
          <w:szCs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szCs w:val="21"/>
          <w:lang w:val="en-US" w:eastAsia="zh-CN"/>
        </w:rPr>
        <w:t>O</w:t>
      </w:r>
    </w:p>
    <w:p w14:paraId="76451712">
      <w:pPr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>每个2分，共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20</w:t>
      </w:r>
      <w:r>
        <w:rPr>
          <w:rFonts w:hint="default" w:ascii="Times New Roman Regular" w:hAnsi="Times New Roman Regular" w:eastAsia="Songti SC Regular" w:cs="Times New Roman Regular"/>
        </w:rPr>
        <w:t>分，如果序号写错</w:t>
      </w:r>
      <w:r>
        <w:rPr>
          <w:rFonts w:hint="default" w:ascii="Times New Roman Regular" w:hAnsi="Times New Roman Regular" w:eastAsia="Songti SC Regular" w:cs="Times New Roman Regular"/>
          <w:lang w:eastAsia="zh-CN"/>
        </w:rPr>
        <w:t>，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将</w:t>
      </w:r>
      <w:r>
        <w:rPr>
          <w:rFonts w:hint="default" w:ascii="Times New Roman Regular" w:hAnsi="Times New Roman Regular" w:eastAsia="Songti SC Regular" w:cs="Times New Roman Regular"/>
        </w:rPr>
        <w:t>扣除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总</w:t>
      </w:r>
      <w:r>
        <w:rPr>
          <w:rFonts w:hint="default" w:ascii="Times New Roman Regular" w:hAnsi="Times New Roman Regular" w:eastAsia="Songti SC Regular" w:cs="Times New Roman Regular"/>
        </w:rPr>
        <w:t>得分一半</w:t>
      </w:r>
    </w:p>
    <w:p w14:paraId="222019FF">
      <w:pPr>
        <w:pStyle w:val="3"/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 xml:space="preserve">III </w:t>
      </w:r>
      <w:r>
        <w:rPr>
          <w:rFonts w:hint="default" w:ascii="Times New Roman Regular" w:hAnsi="Times New Roman Regular" w:eastAsia="Songti SC Regular" w:cs="Times New Roman Regular"/>
          <w:sz w:val="32"/>
          <w:szCs w:val="32"/>
        </w:rPr>
        <w:t>计算</w:t>
      </w:r>
      <w:r>
        <w:rPr>
          <w:rFonts w:hint="default" w:ascii="Times New Roman Regular" w:hAnsi="Times New Roman Regular" w:eastAsia="Songti SC Regular" w:cs="Times New Roman Regular"/>
          <w:sz w:val="32"/>
          <w:szCs w:val="32"/>
          <w:lang w:val="en-US" w:eastAsia="zh-CN"/>
        </w:rPr>
        <w:t>小小练习</w:t>
      </w:r>
    </w:p>
    <w:p w14:paraId="022EF30A">
      <w:pPr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>d[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S</w:t>
      </w:r>
      <w:r>
        <w:rPr>
          <w:rFonts w:hint="default" w:ascii="Times New Roman Regular" w:hAnsi="Times New Roman Regular" w:eastAsia="Songti SC Regular" w:cs="Times New Roman Regular"/>
        </w:rPr>
        <w:t>O</w:t>
      </w:r>
      <w:r>
        <w:rPr>
          <w:rFonts w:hint="default" w:ascii="Times New Roman Regular" w:hAnsi="Times New Roman Regular" w:eastAsia="Songti SC Regular" w:cs="Times New Roman Regular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vertAlign w:val="superscript"/>
          <w:lang w:val="en-US" w:eastAsia="zh-CN"/>
        </w:rPr>
        <w:t>2-</w:t>
      </w:r>
      <w:r>
        <w:rPr>
          <w:rFonts w:hint="default" w:ascii="Times New Roman Regular" w:hAnsi="Times New Roman Regular" w:eastAsia="Songti SC Regular" w:cs="Times New Roman Regular"/>
        </w:rPr>
        <w:t>]/dt = k1 pO2^1/2 [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S</w:t>
      </w:r>
      <w:r>
        <w:rPr>
          <w:rFonts w:hint="default" w:ascii="Times New Roman Regular" w:hAnsi="Times New Roman Regular" w:eastAsia="Songti SC Regular" w:cs="Times New Roman Regular"/>
        </w:rPr>
        <w:t>O</w:t>
      </w:r>
      <w:r>
        <w:rPr>
          <w:rFonts w:hint="default" w:ascii="Times New Roman Regular" w:hAnsi="Times New Roman Regular" w:eastAsia="Songti SC Regular" w:cs="Times New Roman Regular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vertAlign w:val="superscript"/>
          <w:lang w:val="en-US" w:eastAsia="zh-CN"/>
        </w:rPr>
        <w:t>2-</w:t>
      </w:r>
      <w:r>
        <w:rPr>
          <w:rFonts w:hint="default" w:ascii="Times New Roman Regular" w:hAnsi="Times New Roman Regular" w:eastAsia="Songti SC Regular" w:cs="Times New Roman Regular"/>
        </w:rPr>
        <w:t>] - k2 [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S</w:t>
      </w:r>
      <w:r>
        <w:rPr>
          <w:rFonts w:hint="default" w:ascii="Times New Roman Regular" w:hAnsi="Times New Roman Regular" w:eastAsia="Songti SC Regular" w:cs="Times New Roman Regular"/>
        </w:rPr>
        <w:t>O</w:t>
      </w:r>
      <w:r>
        <w:rPr>
          <w:rFonts w:hint="default" w:ascii="Times New Roman Regular" w:hAnsi="Times New Roman Regular" w:eastAsia="Songti SC Regular" w:cs="Times New Roman Regular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vertAlign w:val="superscript"/>
          <w:lang w:val="en-US" w:eastAsia="zh-CN"/>
        </w:rPr>
        <w:t>2-</w:t>
      </w:r>
      <w:r>
        <w:rPr>
          <w:rFonts w:hint="default" w:ascii="Times New Roman Regular" w:hAnsi="Times New Roman Regular" w:eastAsia="Songti SC Regular" w:cs="Times New Roman Regular"/>
        </w:rPr>
        <w:t>]   1'</w:t>
      </w:r>
    </w:p>
    <w:p w14:paraId="71074EAD">
      <w:pPr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>积分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得到</w:t>
      </w:r>
      <w:r>
        <w:rPr>
          <w:rFonts w:hint="default" w:ascii="Times New Roman Regular" w:hAnsi="Times New Roman Regular" w:eastAsia="Songti SC Regular" w:cs="Times New Roman Regular"/>
        </w:rPr>
        <w:t>：</w:t>
      </w:r>
    </w:p>
    <w:p w14:paraId="47063F3E">
      <w:pPr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>k</w:t>
      </w:r>
      <w:r>
        <w:rPr>
          <w:rFonts w:hint="default" w:ascii="Times New Roman Regular" w:hAnsi="Times New Roman Regular" w:eastAsia="Songti SC Regular" w:cs="Times New Roman Regular"/>
          <w:vertAlign w:val="subscript"/>
        </w:rPr>
        <w:t>1</w:t>
      </w:r>
      <w:r>
        <w:rPr>
          <w:rFonts w:hint="default" w:ascii="Times New Roman Regular" w:hAnsi="Times New Roman Regular" w:eastAsia="Songti SC Regular" w:cs="Times New Roman Regular"/>
        </w:rPr>
        <w:t xml:space="preserve"> pO</w:t>
      </w:r>
      <w:r>
        <w:rPr>
          <w:rFonts w:hint="default" w:ascii="Times New Roman Regular" w:hAnsi="Times New Roman Regular" w:eastAsia="Songti SC Regular" w:cs="Times New Roman Regular"/>
          <w:vertAlign w:val="subscript"/>
        </w:rPr>
        <w:t>2</w:t>
      </w:r>
      <w:r>
        <w:rPr>
          <w:rFonts w:hint="default" w:ascii="Times New Roman Regular" w:hAnsi="Times New Roman Regular" w:eastAsia="Songti SC Regular" w:cs="Times New Roman Regular"/>
          <w:vertAlign w:val="superscript"/>
        </w:rPr>
        <w:t>1/2</w:t>
      </w:r>
      <w:r>
        <w:rPr>
          <w:rFonts w:hint="default" w:ascii="Times New Roman Regular" w:hAnsi="Times New Roman Regular" w:eastAsia="Songti SC Regular" w:cs="Times New Roman Regular"/>
        </w:rPr>
        <w:t xml:space="preserve"> / (k</w:t>
      </w:r>
      <w:r>
        <w:rPr>
          <w:rFonts w:hint="default" w:ascii="Times New Roman Regular" w:hAnsi="Times New Roman Regular" w:eastAsia="Songti SC Regular" w:cs="Times New Roman Regular"/>
          <w:vertAlign w:val="subscript"/>
        </w:rPr>
        <w:t>1</w:t>
      </w:r>
      <w:r>
        <w:rPr>
          <w:rFonts w:hint="default" w:ascii="Times New Roman Regular" w:hAnsi="Times New Roman Regular" w:eastAsia="Songti SC Regular" w:cs="Times New Roman Regular"/>
        </w:rPr>
        <w:t xml:space="preserve"> pO</w:t>
      </w:r>
      <w:r>
        <w:rPr>
          <w:rFonts w:hint="default" w:ascii="Times New Roman Regular" w:hAnsi="Times New Roman Regular" w:eastAsia="Songti SC Regular" w:cs="Times New Roman Regular"/>
          <w:vertAlign w:val="subscript"/>
        </w:rPr>
        <w:t>2</w:t>
      </w:r>
      <w:r>
        <w:rPr>
          <w:rFonts w:hint="default" w:ascii="Times New Roman Regular" w:hAnsi="Times New Roman Regular" w:eastAsia="Songti SC Regular" w:cs="Times New Roman Regular"/>
          <w:vertAlign w:val="superscript"/>
        </w:rPr>
        <w:t>1/2</w:t>
      </w:r>
      <w:r>
        <w:rPr>
          <w:rFonts w:hint="default" w:ascii="Times New Roman Regular" w:hAnsi="Times New Roman Regular" w:eastAsia="Songti SC Regular" w:cs="Times New Roman Regular"/>
        </w:rPr>
        <w:t xml:space="preserve"> + k</w:t>
      </w:r>
      <w:r>
        <w:rPr>
          <w:rFonts w:hint="default" w:ascii="Times New Roman Regular" w:hAnsi="Times New Roman Regular" w:eastAsia="Songti SC Regular" w:cs="Times New Roman Regular"/>
          <w:shd w:val="clear" w:color="auto" w:fill="auto"/>
          <w:vertAlign w:val="subscript"/>
          <w:lang w:val="en-US" w:eastAsia="zh-CN"/>
        </w:rPr>
        <w:t>-1</w:t>
      </w:r>
      <w:r>
        <w:rPr>
          <w:rFonts w:hint="default" w:ascii="Times New Roman Regular" w:hAnsi="Times New Roman Regular" w:eastAsia="Songti SC Regular" w:cs="Times New Roman Regular"/>
        </w:rPr>
        <w:t>) *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[</w:t>
      </w:r>
      <w:r>
        <w:rPr>
          <w:rFonts w:hint="default" w:ascii="Times New Roman Regular" w:hAnsi="Times New Roman Regular" w:eastAsia="Songti SC Regular" w:cs="Times New Roman Regular"/>
        </w:rPr>
        <w:t xml:space="preserve">1 - 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 xml:space="preserve">1/exp[ </w:t>
      </w:r>
      <w:r>
        <w:rPr>
          <w:rFonts w:hint="default" w:ascii="Times New Roman Regular" w:hAnsi="Times New Roman Regular" w:eastAsia="Songti SC Regular" w:cs="Times New Roman Regular"/>
          <w:vertAlign w:val="baseline"/>
        </w:rPr>
        <w:t>-k</w:t>
      </w:r>
      <w:r>
        <w:rPr>
          <w:rFonts w:hint="default" w:ascii="Times New Roman Regular" w:hAnsi="Times New Roman Regular" w:eastAsia="Songti SC Regular" w:cs="Times New Roman Regular"/>
          <w:vertAlign w:val="subscript"/>
          <w:lang w:val="en-US" w:eastAsia="zh-CN"/>
        </w:rPr>
        <w:t>1</w:t>
      </w:r>
      <w:r>
        <w:rPr>
          <w:rFonts w:hint="default" w:ascii="Times New Roman Regular" w:hAnsi="Times New Roman Regular" w:eastAsia="Songti SC Regular" w:cs="Times New Roman Regular"/>
          <w:vertAlign w:val="baseline"/>
        </w:rPr>
        <w:t xml:space="preserve"> pO</w:t>
      </w:r>
      <w:r>
        <w:rPr>
          <w:rFonts w:hint="default" w:ascii="Times New Roman Regular" w:hAnsi="Times New Roman Regular" w:eastAsia="Songti SC Regular" w:cs="Times New Roman Regular"/>
          <w:vertAlign w:val="subscript"/>
        </w:rPr>
        <w:t>2</w:t>
      </w:r>
      <w:r>
        <w:rPr>
          <w:rFonts w:hint="default" w:ascii="Times New Roman Regular" w:hAnsi="Times New Roman Regular" w:eastAsia="Songti SC Regular" w:cs="Times New Roman Regular"/>
          <w:shd w:val="clear" w:color="auto" w:fill="auto"/>
          <w:vertAlign w:val="superscript"/>
        </w:rPr>
        <w:t>1/2</w:t>
      </w:r>
      <w:r>
        <w:rPr>
          <w:rFonts w:hint="default" w:ascii="Times New Roman Regular" w:hAnsi="Times New Roman Regular" w:eastAsia="Songti SC Regular" w:cs="Times New Roman Regular"/>
          <w:shd w:val="clear" w:color="auto" w:fill="auto"/>
          <w:vertAlign w:val="superscript"/>
          <w:lang w:val="en-US" w:eastAsia="zh-CN"/>
        </w:rPr>
        <w:t xml:space="preserve"> </w:t>
      </w:r>
      <w:r>
        <w:rPr>
          <w:rFonts w:hint="default" w:ascii="Times New Roman Regular" w:hAnsi="Times New Roman Regular" w:eastAsia="Songti SC Regular" w:cs="Times New Roman Regular"/>
          <w:vertAlign w:val="baseline"/>
          <w:lang w:val="en-US" w:eastAsia="zh-CN"/>
        </w:rPr>
        <w:t>t -</w:t>
      </w:r>
      <w:r>
        <w:rPr>
          <w:rFonts w:hint="default" w:ascii="Times New Roman Regular" w:hAnsi="Times New Roman Regular" w:eastAsia="Songti SC Regular" w:cs="Times New Roman Regular"/>
          <w:vertAlign w:val="baseline"/>
        </w:rPr>
        <w:t xml:space="preserve"> k</w:t>
      </w:r>
      <w:r>
        <w:rPr>
          <w:rFonts w:hint="default" w:ascii="Times New Roman Regular" w:hAnsi="Times New Roman Regular" w:eastAsia="Songti SC Regular" w:cs="Times New Roman Regular"/>
          <w:vertAlign w:val="subscript"/>
          <w:lang w:val="en-US" w:eastAsia="zh-CN"/>
        </w:rPr>
        <w:t>-1</w:t>
      </w:r>
      <w:r>
        <w:rPr>
          <w:rFonts w:hint="default" w:ascii="Times New Roman Regular" w:hAnsi="Times New Roman Regular" w:eastAsia="Songti SC Regular" w:cs="Times New Roman Regular"/>
          <w:vertAlign w:val="baseline"/>
          <w:lang w:val="en-US" w:eastAsia="zh-CN"/>
        </w:rPr>
        <w:t>t]</w:t>
      </w:r>
      <w:r>
        <w:rPr>
          <w:rFonts w:hint="default" w:ascii="Times New Roman Regular" w:hAnsi="Times New Roman Regular" w:eastAsia="Songti SC Regular" w:cs="Times New Roman Regular"/>
        </w:rPr>
        <w:t>= C / C</w:t>
      </w:r>
      <w:r>
        <w:rPr>
          <w:rFonts w:hint="default" w:ascii="Times New Roman Regular" w:hAnsi="Times New Roman Regular" w:eastAsia="Songti SC Regular" w:cs="Times New Roman Regular"/>
          <w:vertAlign w:val="subscript"/>
        </w:rPr>
        <w:t>0</w:t>
      </w:r>
      <w:r>
        <w:rPr>
          <w:rFonts w:hint="default" w:ascii="Times New Roman Regular" w:hAnsi="Times New Roman Regular" w:eastAsia="Songti SC Regular" w:cs="Times New Roman Regular"/>
        </w:rPr>
        <w:t xml:space="preserve"> 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 xml:space="preserve">  </w:t>
      </w:r>
      <w:r>
        <w:rPr>
          <w:rFonts w:hint="default" w:ascii="Times New Roman Regular" w:hAnsi="Times New Roman Regular" w:eastAsia="Songti SC Regular" w:cs="Times New Roman Regular"/>
        </w:rPr>
        <w:t xml:space="preserve"> 4' + 2' [公式 4', 过程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’</w:t>
      </w:r>
      <w:r>
        <w:rPr>
          <w:rFonts w:hint="default" w:ascii="Times New Roman Regular" w:hAnsi="Times New Roman Regular" w:eastAsia="Songti SC Regular" w:cs="Times New Roman Regular"/>
        </w:rPr>
        <w:t>]</w:t>
      </w:r>
    </w:p>
    <w:p w14:paraId="514C6210">
      <w:pPr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>代入 C/C0 = 0.6，t = 1.6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8</w:t>
      </w:r>
      <w:r>
        <w:rPr>
          <w:rFonts w:hint="default" w:ascii="Times New Roman Regular" w:hAnsi="Times New Roman Regular" w:eastAsia="Songti SC Regular" w:cs="Times New Roman Regular"/>
        </w:rPr>
        <w:t xml:space="preserve"> × 10⁻³ s 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 xml:space="preserve">        </w:t>
      </w:r>
      <w:r>
        <w:rPr>
          <w:rFonts w:hint="default" w:ascii="Times New Roman Regular" w:hAnsi="Times New Roman Regular" w:eastAsia="Songti SC Regular" w:cs="Times New Roman Regular"/>
        </w:rPr>
        <w:t>3'</w:t>
      </w:r>
    </w:p>
    <w:p w14:paraId="0F542954">
      <w:pPr>
        <w:rPr>
          <w:rFonts w:hint="default" w:ascii="Times New Roman Regular" w:hAnsi="Times New Roman Regular" w:eastAsia="Songti SC Regular" w:cs="Times New Roman Regular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</w:rPr>
        <w:t>共10分，有效数字错误扣1分；若使用以下公式近似，得分 ≤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4</w:t>
      </w:r>
    </w:p>
    <w:p w14:paraId="512EF798">
      <w:pPr>
        <w:rPr>
          <w:rFonts w:hint="default" w:ascii="Times New Roman Regular" w:hAnsi="Times New Roman Regular" w:eastAsia="Songti SC Regular" w:cs="Times New Roman Regular"/>
        </w:rPr>
      </w:pPr>
      <w:r>
        <w:rPr>
          <w:rFonts w:hint="default" w:ascii="Times New Roman Regular" w:hAnsi="Times New Roman Regular" w:eastAsia="Songti SC Regular" w:cs="Times New Roman Regular"/>
        </w:rPr>
        <w:t>t = ln(C</w:t>
      </w:r>
      <w:r>
        <w:rPr>
          <w:rFonts w:hint="default" w:ascii="Times New Roman Regular" w:hAnsi="Times New Roman Regular" w:eastAsia="Songti SC Regular" w:cs="Times New Roman Regular"/>
          <w:vertAlign w:val="subscript"/>
        </w:rPr>
        <w:t>0</w:t>
      </w:r>
      <w:r>
        <w:rPr>
          <w:rFonts w:hint="default" w:ascii="Times New Roman Regular" w:hAnsi="Times New Roman Regular" w:eastAsia="Songti SC Regular" w:cs="Times New Roman Regular"/>
        </w:rPr>
        <w:t>/(C</w:t>
      </w:r>
      <w:r>
        <w:rPr>
          <w:rFonts w:hint="default" w:ascii="Times New Roman Regular" w:hAnsi="Times New Roman Regular" w:eastAsia="Songti SC Regular" w:cs="Times New Roman Regular"/>
          <w:vertAlign w:val="subscript"/>
        </w:rPr>
        <w:t>0</w:t>
      </w:r>
      <w:r>
        <w:rPr>
          <w:rFonts w:hint="default" w:ascii="Times New Roman Regular" w:hAnsi="Times New Roman Regular" w:eastAsia="Songti SC Regular" w:cs="Times New Roman Regular"/>
        </w:rPr>
        <w:t>-C)) / (k</w:t>
      </w:r>
      <w:r>
        <w:rPr>
          <w:rFonts w:hint="default" w:ascii="Times New Roman Regular" w:hAnsi="Times New Roman Regular" w:eastAsia="Songti SC Regular" w:cs="Times New Roman Regular"/>
          <w:vertAlign w:val="subscript"/>
        </w:rPr>
        <w:t>1</w:t>
      </w:r>
      <w:r>
        <w:rPr>
          <w:rFonts w:hint="default" w:ascii="Times New Roman Regular" w:hAnsi="Times New Roman Regular" w:eastAsia="Songti SC Regular" w:cs="Times New Roman Regular"/>
        </w:rPr>
        <w:t xml:space="preserve"> pO</w:t>
      </w:r>
      <w:r>
        <w:rPr>
          <w:rFonts w:hint="default" w:ascii="Times New Roman Regular" w:hAnsi="Times New Roman Regular" w:eastAsia="Songti SC Regular" w:cs="Times New Roman Regular"/>
          <w:vertAlign w:val="subscript"/>
        </w:rPr>
        <w:t>2</w:t>
      </w:r>
      <w:r>
        <w:rPr>
          <w:rFonts w:hint="default" w:ascii="Times New Roman Regular" w:hAnsi="Times New Roman Regular" w:eastAsia="Songti SC Regular" w:cs="Times New Roman Regular"/>
        </w:rPr>
        <w:t xml:space="preserve"> </w:t>
      </w:r>
      <w:r>
        <w:rPr>
          <w:rFonts w:hint="default" w:ascii="Times New Roman Regular" w:hAnsi="Times New Roman Regular" w:eastAsia="Songti SC Regular" w:cs="Times New Roman Regular"/>
          <w:vertAlign w:val="superscript"/>
          <w:lang w:val="en-US" w:eastAsia="zh-CN"/>
        </w:rPr>
        <w:t>1/2</w:t>
      </w:r>
      <w:r>
        <w:rPr>
          <w:rFonts w:hint="default" w:ascii="Times New Roman Regular" w:hAnsi="Times New Roman Regular" w:eastAsia="Songti SC Regular" w:cs="Times New Roman Regular"/>
        </w:rPr>
        <w:t>)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 xml:space="preserve"> </w:t>
      </w:r>
      <w:r>
        <w:rPr>
          <w:rFonts w:hint="default" w:ascii="Times New Roman Regular" w:hAnsi="Times New Roman Regular" w:eastAsia="Songti SC Regular" w:cs="Times New Roman Regular"/>
        </w:rPr>
        <w:t>= 1.6</w:t>
      </w: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7</w:t>
      </w:r>
      <w:r>
        <w:rPr>
          <w:rFonts w:hint="default" w:ascii="Times New Roman Regular" w:hAnsi="Times New Roman Regular" w:eastAsia="Songti SC Regular" w:cs="Times New Roman Regular"/>
        </w:rPr>
        <w:t xml:space="preserve"> × 10⁻³ s</w:t>
      </w:r>
    </w:p>
    <w:sectPr>
      <w:pgSz w:w="23811" w:h="16838" w:orient="landscape"/>
      <w:pgMar w:top="720" w:right="720" w:bottom="720" w:left="720" w:header="720" w:footer="720" w:gutter="0"/>
      <w:cols w:equalWidth="0" w:num="2">
        <w:col w:w="10973" w:space="425"/>
        <w:col w:w="10973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altName w:val="Hiragino Sans"/>
    <w:panose1 w:val="020B0400000000000000"/>
    <w:charset w:val="80"/>
    <w:family w:val="auto"/>
    <w:pitch w:val="default"/>
    <w:sig w:usb0="00000000" w:usb1="00000000" w:usb2="00000016" w:usb3="00000000" w:csb0="2002009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altName w:val="Kingsoft Math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5537F7"/>
    <w:rsid w:val="23131497"/>
    <w:rsid w:val="27C62FEF"/>
    <w:rsid w:val="4F4F2887"/>
    <w:rsid w:val="63FFF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389</Words>
  <Characters>754</Characters>
  <Lines>0</Lines>
  <Paragraphs>0</Paragraphs>
  <TotalTime>1</TotalTime>
  <ScaleCrop>false</ScaleCrop>
  <LinksUpToDate>false</LinksUpToDate>
  <CharactersWithSpaces>921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波波</cp:lastModifiedBy>
  <dcterms:modified xsi:type="dcterms:W3CDTF">2026-03-17T13:50:46Z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eyJoZGlkIjoiYmU4MzczODBiMTllODI2YWRmZTQ0ZGI2MDk5NGJhYmIiLCJ1c2VySWQiOiIzNjY5OTQ1MDUifQ==</vt:lpwstr>
  </property>
  <property fmtid="{D5CDD505-2E9C-101B-9397-08002B2CF9AE}" pid="3" name="KSOProductBuildVer">
    <vt:lpwstr>2052-12.1.25205.25205</vt:lpwstr>
  </property>
  <property fmtid="{D5CDD505-2E9C-101B-9397-08002B2CF9AE}" pid="4" name="ICV">
    <vt:lpwstr>17E81764098742E4867FF93A996C19AC_12</vt:lpwstr>
  </property>
</Properties>
</file>